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59D04">
      <w:pPr>
        <w:rPr>
          <w:rFonts w:hint="eastAsia" w:eastAsiaTheme="minorEastAsia"/>
          <w:lang w:eastAsia="zh-CN"/>
        </w:rPr>
      </w:pPr>
      <w:r>
        <w:rPr>
          <w:rFonts w:hint="eastAsia"/>
        </w:rPr>
        <w:t>AI协作日志W</w:t>
      </w:r>
      <w:r>
        <w:rPr>
          <w:rFonts w:hint="eastAsia"/>
          <w:lang w:val="en-US" w:eastAsia="zh-CN"/>
        </w:rPr>
        <w:t>7</w:t>
      </w:r>
    </w:p>
    <w:p w14:paraId="5D38C591">
      <w:pPr>
        <w:rPr>
          <w:rFonts w:hint="eastAsia"/>
        </w:rPr>
      </w:pPr>
      <w:r>
        <w:rPr>
          <w:rFonts w:hint="eastAsia"/>
        </w:rPr>
        <w:t>姓名： 廖子豪</w:t>
      </w:r>
    </w:p>
    <w:p w14:paraId="47EE8AD0">
      <w:pPr>
        <w:rPr>
          <w:rFonts w:hint="eastAsia"/>
        </w:rPr>
      </w:pPr>
      <w:r>
        <w:rPr>
          <w:rFonts w:hint="eastAsia"/>
        </w:rPr>
        <w:t>学号： 2024142009</w:t>
      </w:r>
    </w:p>
    <w:p w14:paraId="2F843988">
      <w:pPr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使用的AI工具及方式： </w:t>
      </w:r>
      <w:r>
        <w:rPr>
          <w:rFonts w:hint="eastAsia"/>
          <w:lang w:val="en-US" w:eastAsia="zh-CN"/>
        </w:rPr>
        <w:t xml:space="preserve">ChatGPT &amp; </w:t>
      </w:r>
      <w:r>
        <w:rPr>
          <w:rFonts w:hint="eastAsia"/>
        </w:rPr>
        <w:t>Codex</w:t>
      </w:r>
      <w:r>
        <w:rPr>
          <w:rFonts w:hint="eastAsia"/>
          <w:lang w:val="en-US" w:eastAsia="zh-CN"/>
        </w:rPr>
        <w:t xml:space="preserve"> 6-Astra high</w:t>
      </w:r>
    </w:p>
    <w:p w14:paraId="6A73185A">
      <w:pPr>
        <w:rPr>
          <w:rFonts w:hint="eastAsia"/>
          <w:b w:val="0"/>
          <w:i w:val="0"/>
          <w:sz w:val="20"/>
          <w:lang w:eastAsia="zh-CN"/>
        </w:rPr>
      </w:pPr>
      <w:r>
        <w:rPr>
          <w:rFonts w:ascii="Calibri" w:hAnsi="Calibri" w:eastAsia="宋体"/>
          <w:b w:val="0"/>
          <w:i w:val="0"/>
          <w:sz w:val="20"/>
        </w:rPr>
        <w:t>Git 仓库链接</w:t>
      </w:r>
      <w:r>
        <w:rPr>
          <w:rFonts w:hint="eastAsia"/>
          <w:b w:val="0"/>
          <w:i w:val="0"/>
          <w:sz w:val="20"/>
          <w:lang w:eastAsia="zh-CN"/>
        </w:rPr>
        <w:t>：</w:t>
      </w:r>
      <w:r>
        <w:rPr>
          <w:rFonts w:hint="eastAsia"/>
        </w:rPr>
        <w:t>https://github.com/Tcskywttc/Web-programming</w:t>
      </w:r>
    </w:p>
    <w:p w14:paraId="130FCBD6">
      <w:pPr>
        <w:rPr>
          <w:rFonts w:hint="default"/>
          <w:b w:val="0"/>
          <w:i w:val="0"/>
          <w:sz w:val="20"/>
          <w:lang w:val="en-US" w:eastAsia="zh-CN"/>
        </w:rPr>
      </w:pPr>
      <w:r>
        <w:rPr>
          <w:rFonts w:hint="eastAsia"/>
          <w:b w:val="0"/>
          <w:i w:val="0"/>
          <w:sz w:val="20"/>
          <w:lang w:val="en-US" w:eastAsia="zh-CN"/>
        </w:rPr>
        <w:t>分支名：</w:t>
      </w:r>
      <w:r>
        <w:rPr>
          <w:rFonts w:hint="eastAsia"/>
        </w:rPr>
        <w:t>feature/v2-data-driven</w:t>
      </w:r>
    </w:p>
    <w:p w14:paraId="29A401A8">
      <w:pPr>
        <w:spacing w:before="0" w:after="60" w:line="276" w:lineRule="auto"/>
        <w:rPr>
          <w:rFonts w:ascii="Calibri" w:hAnsi="Calibri" w:eastAsia="宋体"/>
          <w:b w:val="0"/>
          <w:i w:val="0"/>
          <w:sz w:val="21"/>
        </w:rPr>
      </w:pPr>
    </w:p>
    <w:p w14:paraId="1E8F2669">
      <w:pPr>
        <w:spacing w:before="0" w:after="60" w:line="276" w:lineRule="auto"/>
      </w:pPr>
      <w:r>
        <w:rPr>
          <w:rFonts w:ascii="Calibri" w:hAnsi="Calibri" w:eastAsia="宋体"/>
          <w:b w:val="0"/>
          <w:i w:val="0"/>
          <w:sz w:val="21"/>
        </w:rPr>
        <w:t>任务：完成 V2.0 完整版的数据驱动重构，包括：</w:t>
      </w:r>
    </w:p>
    <w:p w14:paraId="3FFF7297">
      <w:pPr>
        <w:spacing w:before="0" w:after="40" w:line="276" w:lineRule="auto"/>
        <w:ind w:left="317"/>
      </w:pPr>
      <w:r>
        <w:rPr>
          <w:rFonts w:ascii="Calibri" w:hAnsi="Calibri" w:eastAsia="宋体"/>
          <w:b w:val="0"/>
          <w:i w:val="0"/>
          <w:sz w:val="21"/>
        </w:rPr>
        <w:t>1. 补全三个操作函数（addTodo / removeTodo / toggleTodo），遵循“改数据 → 保存 → 重渲染”三步口诀</w:t>
      </w:r>
    </w:p>
    <w:p w14:paraId="5DF34086">
      <w:pPr>
        <w:spacing w:before="0" w:after="40" w:line="276" w:lineRule="auto"/>
        <w:ind w:left="317"/>
      </w:pPr>
      <w:r>
        <w:rPr>
          <w:rFonts w:ascii="Calibri" w:hAnsi="Calibri" w:eastAsia="宋体"/>
          <w:b w:val="0"/>
          <w:i w:val="0"/>
          <w:sz w:val="21"/>
        </w:rPr>
        <w:t>2. 三个操作都不改原数组——添加用展开、删除用 filter、切换用 map + 展开</w:t>
      </w:r>
    </w:p>
    <w:p w14:paraId="39A66906">
      <w:pPr>
        <w:spacing w:before="0" w:after="40" w:line="276" w:lineRule="auto"/>
        <w:ind w:left="317"/>
      </w:pPr>
      <w:r>
        <w:rPr>
          <w:rFonts w:ascii="Calibri" w:hAnsi="Calibri" w:eastAsia="宋体"/>
          <w:b w:val="0"/>
          <w:i w:val="0"/>
          <w:sz w:val="21"/>
        </w:rPr>
        <w:t>3. 筛选与持久化——filter 视图状态切换；localStorage 保存与恢复</w:t>
      </w:r>
    </w:p>
    <w:p w14:paraId="67FB834B">
      <w:pPr>
        <w:spacing w:before="0" w:after="40" w:line="276" w:lineRule="auto"/>
        <w:ind w:left="317"/>
      </w:pPr>
      <w:r>
        <w:rPr>
          <w:rFonts w:ascii="Calibri" w:hAnsi="Calibri" w:eastAsia="宋体"/>
          <w:b w:val="0"/>
          <w:i w:val="0"/>
          <w:sz w:val="21"/>
        </w:rPr>
        <w:t>4. 完成一次脱离 AI 小改（clearCompleted）——禁用 AI，独立完成</w:t>
      </w:r>
    </w:p>
    <w:p w14:paraId="478518DE">
      <w:pPr>
        <w:keepNext/>
        <w:spacing w:before="120" w:after="60" w:line="276" w:lineRule="auto"/>
        <w:rPr>
          <w:rFonts w:ascii="Calibri" w:hAnsi="Calibri" w:eastAsia="宋体"/>
          <w:b/>
          <w:i w:val="0"/>
          <w:sz w:val="23"/>
        </w:rPr>
      </w:pPr>
    </w:p>
    <w:p w14:paraId="4D6AFFB1">
      <w:pPr>
        <w:keepNext/>
        <w:spacing w:before="120" w:after="60" w:line="276" w:lineRule="auto"/>
        <w:rPr>
          <w:rFonts w:ascii="Calibri" w:hAnsi="Calibri" w:eastAsia="宋体"/>
          <w:b/>
          <w:i w:val="0"/>
          <w:sz w:val="23"/>
        </w:rPr>
      </w:pPr>
      <w:r>
        <w:rPr>
          <w:rFonts w:ascii="Calibri" w:hAnsi="Calibri" w:eastAsia="宋体"/>
          <w:b/>
          <w:i w:val="0"/>
          <w:sz w:val="23"/>
        </w:rPr>
        <w:t>AI 协作记录 1：</w:t>
      </w:r>
    </w:p>
    <w:p w14:paraId="05374296">
      <w:pPr>
        <w:keepNext/>
        <w:spacing w:before="120" w:after="60" w:line="276" w:lineRule="auto"/>
        <w:rPr>
          <w:rFonts w:hint="eastAsia" w:ascii="Calibri" w:hAnsi="Calibri" w:eastAsia="宋体"/>
          <w:b/>
          <w:i w:val="0"/>
          <w:sz w:val="23"/>
          <w:lang w:val="en-US" w:eastAsia="zh-CN"/>
        </w:rPr>
      </w:pP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类型：（</w:t>
      </w:r>
      <w:r>
        <w:rPr>
          <w:rFonts w:ascii="Calibri" w:hAnsi="Calibri" w:eastAsia="宋体"/>
          <w:b/>
          <w:i w:val="0"/>
          <w:sz w:val="23"/>
        </w:rPr>
        <w:t>□ AI 生成　□ AI 调试　□ 方案比较　□ 不用 AI 决策</w:t>
      </w: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）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本次类型：AI 生成、AI 调试。</w:t>
      </w:r>
    </w:p>
    <w:p w14:paraId="79533031">
      <w:pPr>
        <w:keepNext/>
        <w:spacing w:before="120" w:after="60" w:line="276" w:lineRule="auto"/>
        <w:rPr>
          <w:rFonts w:hint="default" w:ascii="Calibri" w:hAnsi="Calibri" w:eastAsia="宋体"/>
          <w:b/>
          <w:i w:val="0"/>
          <w:sz w:val="23"/>
          <w:lang w:val="en-US" w:eastAsia="zh-CN"/>
        </w:rPr>
      </w:pP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对应函数：</w:t>
      </w:r>
      <w:r>
        <w:rPr>
          <w:rFonts w:ascii="Calibri" w:hAnsi="Calibri" w:eastAsia="宋体"/>
          <w:b/>
          <w:i w:val="0"/>
          <w:sz w:val="23"/>
        </w:rPr>
        <w:t>（addTodo / removeTodo / toggleTodo / render / 其他）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本次对应函数：addTodo / removeTodo / toggleTodo / render。</w:t>
      </w:r>
    </w:p>
    <w:p w14:paraId="6F900126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我的需求（Prompt）</w:t>
      </w:r>
    </w:p>
    <w:p w14:paraId="12B5875E">
      <w:pPr>
        <w:rPr>
          <w:rFonts w:hint="eastAsia"/>
        </w:rPr>
      </w:pPr>
      <w:r>
        <w:rPr>
          <w:rFonts w:hint="eastAsia"/>
        </w:rPr>
        <w:t>（向AI描述需求，要求生成Todo列表的JS代码。不要贴图。）</w:t>
      </w:r>
    </w:p>
    <w:p w14:paraId="0582B223">
      <w:pPr>
        <w:ind w:firstLine="420" w:firstLineChars="200"/>
        <w:rPr>
          <w:rFonts w:ascii="Calibri" w:hAnsi="Calibri" w:eastAsia="宋体"/>
          <w:sz w:val="21"/>
        </w:rPr>
      </w:pPr>
      <w:r>
        <w:rPr>
          <w:rFonts w:ascii="Calibri" w:hAnsi="Calibri" w:eastAsia="宋体"/>
          <w:sz w:val="21"/>
        </w:rPr>
        <w:t>请在 W6 页面上把 Todo 改成由 todos 数组驱动，完成添加、删除和完成切换。使用原生 JS，保留原页面；添加用展开、删除用 filter、切换用 map 加对象展开，不能 push/splice 或直接改旧对象。三个操作都按更新数据→save()→render() 执行；列表仅由 render 创建，任务文字用 textContent；删除不能顺带切换完成状态，并验证键盘操作。</w:t>
      </w:r>
    </w:p>
    <w:p w14:paraId="1ACCC365">
      <w:pPr>
        <w:ind w:firstLine="420" w:firstLineChars="200"/>
        <w:rPr>
          <w:rFonts w:hint="eastAsia" w:ascii="Calibri" w:hAnsi="Calibri" w:eastAsia="宋体"/>
          <w:sz w:val="21"/>
        </w:rPr>
      </w:pPr>
    </w:p>
    <w:p w14:paraId="1ECE26A6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AI生成的</w:t>
      </w:r>
      <w:r>
        <w:rPr>
          <w:rFonts w:hint="eastAsia"/>
          <w:lang w:val="en-US" w:eastAsia="zh-CN"/>
        </w:rPr>
        <w:t>代码</w:t>
      </w:r>
      <w:r>
        <w:rPr>
          <w:rFonts w:hint="eastAsia"/>
        </w:rPr>
        <w:t>（核心片段）</w:t>
      </w:r>
    </w:p>
    <w:p w14:paraId="211AC6A1">
      <w:pPr>
        <w:rPr>
          <w:rFonts w:hint="eastAsia"/>
        </w:rPr>
      </w:pPr>
      <w:r>
        <w:rPr>
          <w:rFonts w:hint="eastAsia"/>
        </w:rPr>
        <w:t>（粘贴AI生成的代码核心部分，不需全部粘贴，但需覆盖你审查的那部分。不要贴图。）</w:t>
      </w:r>
    </w:p>
    <w:p w14:paraId="598C83CA">
      <w:pPr>
        <w:spacing w:before="0" w:after="40"/>
        <w:rPr>
          <w:rFonts w:ascii="Calibri" w:hAnsi="Calibri" w:eastAsia="宋体"/>
          <w:sz w:val="21"/>
        </w:rPr>
      </w:pPr>
      <w:r>
        <w:rPr>
          <w:rFonts w:ascii="Calibri" w:hAnsi="Calibri" w:eastAsia="宋体"/>
          <w:sz w:val="21"/>
        </w:rPr>
        <w:t>// 初版核心片段，完整留档：evidence/script.phase1.js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function addTodo(text) {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const cleaned = text.trim();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if (!cleaned) return;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todos = [...todos, { id: crypto.randomUUID(),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  text: cleaned, completed: false }];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save(); render();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}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function removeTodo(id) {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todos = todos.filter(t =&gt; t.id !== id);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save(); render();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}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function toggleTodo(id) {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todos = todos.map(t =&gt; t.id === id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  ? { ...t, completed: !t.completed } : t);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save(); render();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}</w:t>
      </w:r>
    </w:p>
    <w:p w14:paraId="23689505">
      <w:pPr>
        <w:spacing w:before="0" w:after="40"/>
        <w:rPr>
          <w:rFonts w:ascii="Calibri" w:hAnsi="Calibri" w:eastAsia="宋体"/>
          <w:sz w:val="21"/>
        </w:rPr>
      </w:pP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// render 初版节选：每次重建列表，没有保存和恢复焦点。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list.replaceChildren();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todos.forEach(({ id, text, completed }) =&gt; {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const li = document.createElement("li");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const toggle = document.createElement("button");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toggle.type = "button";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toggle.textContent = text;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li.addEventListener("click", () =&gt; toggleTodo(id));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// 删除按钮的处理器先 stopPropagation，再 removeTodo(id)。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li.append(toggle, delBtn);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list.appendChild(li);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});</w:t>
      </w:r>
    </w:p>
    <w:p w14:paraId="3F6DECC6">
      <w:pPr>
        <w:spacing w:before="0" w:after="40"/>
        <w:rPr>
          <w:rFonts w:ascii="Calibri" w:hAnsi="Calibri" w:eastAsia="宋体"/>
          <w:sz w:val="21"/>
        </w:rPr>
      </w:pPr>
    </w:p>
    <w:p w14:paraId="2CEA2E03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 我的审查（摘要）</w:t>
      </w:r>
    </w:p>
    <w:p w14:paraId="1C9671D3">
      <w:pPr>
        <w:spacing w:before="0" w:after="4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（用一段话概括：你审查了 AI 输出的哪些方面？发现了什么？）</w:t>
      </w:r>
    </w:p>
    <w:p w14:paraId="00AA45EF">
      <w:pPr>
        <w:spacing w:before="0" w:after="40"/>
        <w:ind w:firstLine="420" w:firstLineChars="200"/>
        <w:rPr>
          <w:rFonts w:ascii="Calibri" w:hAnsi="Calibri" w:eastAsia="宋体"/>
          <w:sz w:val="21"/>
        </w:rPr>
      </w:pPr>
      <w:r>
        <w:rPr>
          <w:rFonts w:ascii="Calibri" w:hAnsi="Calibri" w:eastAsia="宋体"/>
          <w:sz w:val="21"/>
        </w:rPr>
        <w:t>AI 辅助审查结论：三个函数已生成新数组，toggle 也没有修改旧对象；但 render 整表重建会销毁正在聚焦的按钮。实际按 Enter 切换任务后，completed 变成 true，document.activeElement 却变成 BODY，连续键盘操作失去原位置。问题在 DOM 重建与焦点管理，不在不可变更新本身。上方 render 为相关语句节选，delBtn 创建过程省略，不能单独运行。</w:t>
      </w:r>
    </w:p>
    <w:p w14:paraId="3BF87BE6">
      <w:pPr>
        <w:spacing w:before="0" w:after="40"/>
        <w:ind w:firstLine="420" w:firstLineChars="200"/>
        <w:rPr>
          <w:rFonts w:ascii="Calibri" w:hAnsi="Calibri" w:eastAsia="宋体"/>
          <w:sz w:val="21"/>
        </w:rPr>
      </w:pPr>
    </w:p>
    <w:p w14:paraId="31153F69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我的判断和行动</w:t>
      </w:r>
    </w:p>
    <w:p w14:paraId="45801E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发现错误：直接修改或让AI修正</w:t>
      </w:r>
    </w:p>
    <w:p w14:paraId="7F32B5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发现风险：评估影响范围后决定</w:t>
      </w:r>
    </w:p>
    <w:p w14:paraId="6DA89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发现可改进项：主动优化或向AI提出要求</w:t>
      </w:r>
    </w:p>
    <w:p w14:paraId="49C0A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具体做了什么：</w:t>
      </w:r>
    </w:p>
    <w:p w14:paraId="2CC2A873">
      <w:pPr>
        <w:spacing w:before="0" w:after="40"/>
        <w:rPr>
          <w:rFonts w:ascii="Calibri" w:hAnsi="Calibri" w:eastAsia="宋体"/>
          <w:sz w:val="21"/>
        </w:rPr>
      </w:pPr>
      <w:r>
        <w:rPr>
          <w:rFonts w:ascii="Calibri" w:hAnsi="Calibri" w:eastAsia="宋体"/>
          <w:sz w:val="21"/>
        </w:rPr>
        <w:t>判断类型：发现可改进项，修改后接受。修改 render：重画前记录当前焦点所在任务的 id 和按钮类型；挂载后按 id 找到新按钮并 focus。如果删除或筛选导致该任务不再显示，则回到输入框。保留 filter/map/展开更新、删除阻止冒泡和 textContent。没有为了凑审查记录把正确的不可变写法改坏。</w:t>
      </w:r>
    </w:p>
    <w:p w14:paraId="251DF81D">
      <w:pPr>
        <w:spacing w:before="0" w:after="40"/>
        <w:rPr>
          <w:rFonts w:ascii="Calibri" w:hAnsi="Calibri" w:eastAsia="宋体"/>
          <w:sz w:val="21"/>
        </w:rPr>
      </w:pPr>
    </w:p>
    <w:p w14:paraId="124FCBFA">
      <w:pPr>
        <w:spacing w:before="0" w:after="40"/>
        <w:rPr>
          <w:rFonts w:ascii="Calibri" w:hAnsi="Calibri" w:eastAsia="宋体"/>
          <w:sz w:val="21"/>
        </w:rPr>
      </w:pPr>
    </w:p>
    <w:p w14:paraId="554349BA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验证与反思</w:t>
      </w:r>
    </w:p>
    <w:p w14:paraId="3C452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验证方式</w:t>
      </w:r>
      <w:r>
        <w:rPr>
          <w:rFonts w:hint="eastAsia"/>
          <w:lang w:eastAsia="zh-CN"/>
        </w:rPr>
        <w:t>：（</w:t>
      </w:r>
      <w:r>
        <w:rPr>
          <w:rFonts w:hint="eastAsia"/>
        </w:rPr>
        <w:t>怎么验证？如：浏览器打开、控制台调用、刷新页面</w:t>
      </w:r>
      <w:r>
        <w:rPr>
          <w:rFonts w:hint="eastAsia"/>
          <w:lang w:eastAsia="zh-CN"/>
        </w:rPr>
        <w:t>）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本次实际验证：Codex 在本机 Chrome 打开页面，添加一项、聚焦任务按钮并按 Enter；同一流程分别运行初版与修订版，记录 activeElement 和 completed。再用冻结旧数组/对象的方式检查三种更新。</w:t>
      </w:r>
    </w:p>
    <w:p w14:paraId="6438DB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验证结果</w:t>
      </w:r>
      <w:r>
        <w:rPr>
          <w:rFonts w:hint="eastAsia"/>
          <w:lang w:eastAsia="zh-CN"/>
        </w:rPr>
        <w:t>：</w:t>
      </w:r>
      <w:r>
        <w:rPr>
          <w:rFonts w:hint="eastAsia"/>
        </w:rPr>
        <w:t>（验证后看到了什么？）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初版焦点为 BODY、completed=true；修订版焦点为 BUTTON（todo-toggle）、completed=true。最终回归中 add/remove/toggle 的旧数组均保持，toggle 只创建目标的新对象；筛选内任务消失时焦点回输入框。结果见 review-before.json、review-after.json、results.json。</w:t>
      </w:r>
    </w:p>
    <w:p w14:paraId="33F6E9B3">
      <w:pPr>
        <w:keepNext/>
        <w:keepLines/>
        <w:spacing w:before="80" w:after="80" w:line="240" w:lineRule="auto"/>
        <w:ind w:firstLine="0"/>
        <w:jc w:val="center"/>
      </w:pPr>
      <w:r>
        <w:drawing>
          <wp:inline distT="0" distB="0" distL="114300" distR="114300">
            <wp:extent cx="3686175" cy="1103630"/>
            <wp:effectExtent l="0" t="0" r="22225" b="13970"/>
            <wp:docPr id="1" name="Week7 evidence 1" descr="图 1  修复前：任务已完成，键盘焦点丢失，无任务按钮焦点轮廓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ek7 evidence 1" descr="图 1  修复前：任务已完成，键盘焦点丢失，无任务按钮焦点轮廓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AFA9">
      <w:pPr>
        <w:keepNext/>
        <w:keepLines/>
        <w:spacing w:before="80" w:after="80" w:line="240" w:lineRule="auto"/>
        <w:ind w:firstLine="0"/>
        <w:jc w:val="center"/>
      </w:pPr>
      <w:r>
        <w:rPr>
          <w:rFonts w:ascii="Times New Roman" w:hAnsi="Times New Roman" w:eastAsia="宋体"/>
          <w:sz w:val="18"/>
        </w:rPr>
        <w:t>图 1  修复前：任务已完成，键盘焦点丢失，无任务按钮焦点轮廓。</w:t>
      </w:r>
    </w:p>
    <w:p w14:paraId="0C437652">
      <w:pPr>
        <w:keepNext/>
        <w:keepLines/>
        <w:spacing w:before="80" w:after="80" w:line="240" w:lineRule="auto"/>
        <w:ind w:firstLine="0"/>
        <w:jc w:val="center"/>
      </w:pPr>
      <w:r>
        <w:drawing>
          <wp:inline distT="0" distB="0" distL="114300" distR="114300">
            <wp:extent cx="3740785" cy="1119505"/>
            <wp:effectExtent l="0" t="0" r="18415" b="23495"/>
            <wp:docPr id="2" name="Week7 evidence 2" descr="图 2  修复后：重绘完成，焦点回到原任务按钮，显示焦点轮廓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eek7 evidence 2" descr="图 2  修复后：重绘完成，焦点回到原任务按钮，显示焦点轮廓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C60C">
      <w:pPr>
        <w:keepNext w:val="0"/>
        <w:keepLines/>
        <w:spacing w:before="80" w:after="80" w:line="240" w:lineRule="auto"/>
        <w:ind w:firstLine="0"/>
        <w:jc w:val="center"/>
      </w:pPr>
      <w:r>
        <w:rPr>
          <w:rFonts w:ascii="Times New Roman" w:hAnsi="Times New Roman" w:eastAsia="宋体"/>
          <w:sz w:val="18"/>
        </w:rPr>
        <w:t>图 2  修复后：重绘完成，焦点回到原任务按钮，显示焦点轮廓。</w:t>
      </w:r>
    </w:p>
    <w:p w14:paraId="72490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我原来的判断是否得到验证</w:t>
      </w:r>
      <w:r>
        <w:rPr>
          <w:rFonts w:hint="eastAsia"/>
          <w:lang w:eastAsia="zh-CN"/>
        </w:rPr>
        <w:t>：（</w:t>
      </w:r>
      <w:r>
        <w:rPr>
          <w:rFonts w:hint="eastAsia"/>
        </w:rPr>
        <w:t>是</w:t>
      </w:r>
      <w:r>
        <w:rPr>
          <w:rFonts w:hint="eastAsia"/>
          <w:lang w:eastAsia="zh-CN"/>
        </w:rPr>
        <w:t>、</w:t>
      </w:r>
      <w:r>
        <w:rPr>
          <w:rFonts w:hint="eastAsia"/>
        </w:rPr>
        <w:t>否</w:t>
      </w:r>
      <w:r>
        <w:rPr>
          <w:rFonts w:hint="eastAsia"/>
          <w:lang w:eastAsia="zh-CN"/>
        </w:rPr>
        <w:t>、</w:t>
      </w:r>
      <w:r>
        <w:rPr>
          <w:rFonts w:hint="eastAsia"/>
        </w:rPr>
        <w:t>部分</w:t>
      </w:r>
      <w:r>
        <w:rPr>
          <w:rFonts w:hint="eastAsia"/>
          <w:lang w:eastAsia="zh-CN"/>
        </w:rPr>
        <w:t>）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是。对照复现证明焦点丢失来自替换旧节点；恢复焦点后任务状态与键盘位置同时正确。</w:t>
      </w:r>
    </w:p>
    <w:p w14:paraId="03F81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学到的点</w:t>
      </w:r>
      <w:r>
        <w:rPr>
          <w:rFonts w:hint="eastAsia"/>
          <w:lang w:eastAsia="zh-CN"/>
        </w:rPr>
        <w:t>：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列表状态正确不代表交互完整；重建 DOM 时还应考虑焦点等浏览器交互状态。</w:t>
      </w:r>
    </w:p>
    <w:p w14:paraId="5F4703D5">
      <w:pPr>
        <w:spacing w:after="4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补充说明（可选）：</w:t>
      </w:r>
      <w:r>
        <w:rPr>
          <w:rFonts w:ascii="Calibri" w:hAnsi="Calibri" w:eastAsia="宋体"/>
          <w:sz w:val="21"/>
        </w:rPr>
        <w:br w:type="textWrapping"/>
      </w:r>
    </w:p>
    <w:p w14:paraId="5500A0AF">
      <w:pPr>
        <w:pBdr>
          <w:bottom w:val="single" w:color="BFBFBF" w:sz="6" w:space="1"/>
        </w:pBdr>
        <w:spacing w:before="80" w:after="80"/>
      </w:pPr>
    </w:p>
    <w:p w14:paraId="20606315">
      <w:pPr>
        <w:keepNext/>
        <w:spacing w:before="120" w:after="60" w:line="276" w:lineRule="auto"/>
        <w:rPr>
          <w:rFonts w:ascii="Calibri" w:hAnsi="Calibri" w:eastAsia="宋体"/>
          <w:b/>
          <w:i w:val="0"/>
          <w:sz w:val="23"/>
        </w:rPr>
      </w:pPr>
      <w:r>
        <w:rPr>
          <w:rFonts w:ascii="Calibri" w:hAnsi="Calibri" w:eastAsia="宋体"/>
          <w:b/>
          <w:i w:val="0"/>
          <w:sz w:val="23"/>
        </w:rPr>
        <w:t xml:space="preserve">AI 协作记录 </w:t>
      </w:r>
      <w:r>
        <w:rPr>
          <w:rFonts w:hint="eastAsia"/>
          <w:b/>
          <w:i w:val="0"/>
          <w:sz w:val="23"/>
          <w:lang w:val="en-US" w:eastAsia="zh-CN"/>
        </w:rPr>
        <w:t>2</w:t>
      </w:r>
      <w:r>
        <w:rPr>
          <w:rFonts w:ascii="Calibri" w:hAnsi="Calibri" w:eastAsia="宋体"/>
          <w:b/>
          <w:i w:val="0"/>
          <w:sz w:val="23"/>
        </w:rPr>
        <w:t>：</w:t>
      </w:r>
    </w:p>
    <w:p w14:paraId="32D96964">
      <w:pPr>
        <w:keepNext/>
        <w:spacing w:before="120" w:after="60" w:line="276" w:lineRule="auto"/>
        <w:rPr>
          <w:rFonts w:hint="eastAsia" w:ascii="Calibri" w:hAnsi="Calibri" w:eastAsia="宋体"/>
          <w:b/>
          <w:i w:val="0"/>
          <w:sz w:val="23"/>
          <w:lang w:val="en-US" w:eastAsia="zh-CN"/>
        </w:rPr>
      </w:pP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类型：（</w:t>
      </w:r>
      <w:r>
        <w:rPr>
          <w:rFonts w:ascii="Calibri" w:hAnsi="Calibri" w:eastAsia="宋体"/>
          <w:b/>
          <w:i w:val="0"/>
          <w:sz w:val="23"/>
        </w:rPr>
        <w:t>□ AI 生成　□ AI 调试　□ 方案比较　□ 不用 AI 决策</w:t>
      </w: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）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本次类型：AI 调试、AI 生成。</w:t>
      </w:r>
    </w:p>
    <w:p w14:paraId="0057926C">
      <w:pPr>
        <w:keepNext/>
        <w:spacing w:before="120" w:after="60" w:line="276" w:lineRule="auto"/>
        <w:rPr>
          <w:rFonts w:hint="default" w:ascii="Calibri" w:hAnsi="Calibri" w:eastAsia="宋体"/>
          <w:b/>
          <w:i w:val="0"/>
          <w:sz w:val="23"/>
          <w:lang w:val="en-US" w:eastAsia="zh-CN"/>
        </w:rPr>
      </w:pP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对应函数：</w:t>
      </w:r>
      <w:r>
        <w:rPr>
          <w:rFonts w:ascii="Calibri" w:hAnsi="Calibri" w:eastAsia="宋体"/>
          <w:b/>
          <w:i w:val="0"/>
          <w:sz w:val="23"/>
        </w:rPr>
        <w:t>（addTodo / removeTodo / toggleTodo / render / 其他）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本次对应函数：load / save / setFilter / render。</w:t>
      </w:r>
    </w:p>
    <w:p w14:paraId="75194C2D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我的需求（Prompt）</w:t>
      </w:r>
    </w:p>
    <w:p w14:paraId="15E94A25">
      <w:pPr>
        <w:rPr>
          <w:rFonts w:hint="eastAsia"/>
        </w:rPr>
      </w:pPr>
      <w:r>
        <w:rPr>
          <w:rFonts w:hint="eastAsia"/>
        </w:rPr>
        <w:t>（向AI描述需求，要求生成Todo列表的JS代码。不要贴图。）</w:t>
      </w:r>
    </w:p>
    <w:p w14:paraId="6E0D2683">
      <w:pPr>
        <w:ind w:firstLine="420" w:firstLineChars="200"/>
        <w:rPr>
          <w:rFonts w:hint="eastAsia" w:ascii="Calibri" w:hAnsi="Calibri" w:eastAsia="宋体"/>
          <w:sz w:val="21"/>
        </w:rPr>
      </w:pPr>
      <w:r>
        <w:rPr>
          <w:rFonts w:ascii="Calibri" w:hAnsi="Calibri" w:eastAsia="宋体"/>
          <w:sz w:val="21"/>
        </w:rPr>
        <w:t>为 Todo 完善本地存储和 all/done/active 筛选。用 JSON.stringify 保存、JSON.parse 读取，初始化先 load 再 render；坏 JSON、错误结构和存储不可用不能中断页面。筛选只影响显示，不能改 todos 或保存 filter，刷新回 all。检查删除和切换后的刷新结果，并验证存储失败时的提示。</w:t>
      </w:r>
    </w:p>
    <w:p w14:paraId="60845995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AI生成的</w:t>
      </w:r>
      <w:r>
        <w:rPr>
          <w:rFonts w:hint="eastAsia"/>
          <w:lang w:val="en-US" w:eastAsia="zh-CN"/>
        </w:rPr>
        <w:t>代码</w:t>
      </w:r>
      <w:r>
        <w:rPr>
          <w:rFonts w:hint="eastAsia"/>
        </w:rPr>
        <w:t>（核心片段）</w:t>
      </w:r>
    </w:p>
    <w:p w14:paraId="3AE770EB">
      <w:pPr>
        <w:rPr>
          <w:rFonts w:hint="eastAsia"/>
        </w:rPr>
      </w:pPr>
      <w:r>
        <w:rPr>
          <w:rFonts w:hint="eastAsia"/>
        </w:rPr>
        <w:t>（粘贴AI生成的代码核心部分，不需全部粘贴，但需覆盖你审查的那部分。不要贴图。）</w:t>
      </w:r>
    </w:p>
    <w:p w14:paraId="20FCF245">
      <w:pPr>
        <w:spacing w:before="0" w:after="40"/>
        <w:rPr>
          <w:rFonts w:ascii="Calibri" w:hAnsi="Calibri" w:eastAsia="宋体"/>
          <w:sz w:val="21"/>
        </w:rPr>
      </w:pPr>
      <w:r>
        <w:rPr>
          <w:rFonts w:ascii="Calibri" w:hAnsi="Calibri" w:eastAsia="宋体"/>
          <w:sz w:val="21"/>
        </w:rPr>
        <w:t>// 第一阶段生成代码：正常 JSON 可用，异常路径尚未处理。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function save() {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localStorage.setItem(KEY, JSON.stringify(todos));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}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function load() {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const raw = localStorage.getItem(KEY);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return raw === null ? [] : JSON.parse(raw);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}</w:t>
      </w:r>
    </w:p>
    <w:p w14:paraId="3C5B9FC1">
      <w:pPr>
        <w:spacing w:before="0" w:after="40"/>
        <w:rPr>
          <w:rFonts w:ascii="Calibri" w:hAnsi="Calibri" w:eastAsia="宋体"/>
          <w:sz w:val="21"/>
        </w:rPr>
      </w:pP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// 后续新增的筛选核心：视图状态不写入存储。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function setFilter(value) {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if (!["all", "done", "active"].includes(value)) return;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filter = value;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render();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}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const shown = todos.filter(t =&gt; filter === "all"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? true : filter === "done" ? t.completed : !t.completed);</w:t>
      </w:r>
    </w:p>
    <w:p w14:paraId="76F9DFA8">
      <w:pPr>
        <w:spacing w:before="0" w:after="40"/>
        <w:rPr>
          <w:rFonts w:ascii="Calibri" w:hAnsi="Calibri" w:eastAsia="宋体"/>
          <w:sz w:val="21"/>
        </w:rPr>
      </w:pPr>
    </w:p>
    <w:p w14:paraId="50565A59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 我的审查（摘要）</w:t>
      </w:r>
    </w:p>
    <w:p w14:paraId="7FB3CCA8">
      <w:pPr>
        <w:spacing w:before="0" w:after="4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（用一段话概括：你审查了 AI 输出的哪些方面？发现了什么？）</w:t>
      </w:r>
    </w:p>
    <w:p w14:paraId="2E77A463">
      <w:pPr>
        <w:spacing w:before="0" w:after="40"/>
        <w:ind w:firstLine="420" w:firstLineChars="200"/>
        <w:rPr>
          <w:rFonts w:ascii="Calibri" w:hAnsi="Calibri" w:eastAsia="宋体"/>
          <w:sz w:val="21"/>
        </w:rPr>
      </w:pPr>
      <w:r>
        <w:rPr>
          <w:rFonts w:ascii="Calibri" w:hAnsi="Calibri" w:eastAsia="宋体"/>
          <w:sz w:val="21"/>
        </w:rPr>
        <w:t>AI 辅助审查发现风险并实际复现：load 直接 JSON.parse，存储为“{broken”时抛出语法异常，初始化中止，点击添加也没有任务出现。解析成功也不代表类型正确，null、对象、错误 completed 类型或重复 id 都不应作为任务状态；save 的存储异常也需捕获。筛选则应产生 shown 数组，不能把筛选结果赋回 todos，否则会丢失隐藏任务。</w:t>
      </w:r>
    </w:p>
    <w:p w14:paraId="5FD74321">
      <w:pPr>
        <w:spacing w:before="0" w:after="40"/>
        <w:rPr>
          <w:rFonts w:ascii="Calibri" w:hAnsi="Calibri" w:eastAsia="宋体"/>
          <w:sz w:val="21"/>
        </w:rPr>
      </w:pPr>
    </w:p>
    <w:p w14:paraId="36BE4F30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我的判断和行动</w:t>
      </w:r>
    </w:p>
    <w:p w14:paraId="2BB67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发现错误：直接修改或让AI修正</w:t>
      </w:r>
    </w:p>
    <w:p w14:paraId="423F4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发现风险：评估影响范围后决定</w:t>
      </w:r>
    </w:p>
    <w:p w14:paraId="3FD3B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发现可改进项：主动优化或向AI提出要求</w:t>
      </w:r>
    </w:p>
    <w:p w14:paraId="40AB2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具体做了什么：</w:t>
      </w:r>
    </w:p>
    <w:p w14:paraId="561B4541">
      <w:pPr>
        <w:spacing w:before="0" w:after="40"/>
        <w:rPr>
          <w:rFonts w:ascii="Calibri" w:hAnsi="Calibri" w:eastAsia="宋体"/>
          <w:sz w:val="21"/>
        </w:rPr>
      </w:pPr>
      <w:r>
        <w:rPr>
          <w:rFonts w:ascii="Calibri" w:hAnsi="Calibri" w:eastAsia="宋体"/>
          <w:sz w:val="21"/>
        </w:rPr>
        <w:t>判断类型：发现风险，复现后修正。load 增加 try/catch，检查数组、每项 id/text/completed 的类型和 id 唯一性；失败返回空数组并显示提示，初始化时不覆盖坏存储。save 捕获失败后显示“更改仅保留在此页面”的提示，并继续 render。setFilter 只更新 filter；render 用 shown 绘制并更新筛选按钮和计数。</w:t>
      </w:r>
    </w:p>
    <w:p w14:paraId="6876F69C">
      <w:pPr>
        <w:spacing w:before="0" w:after="40"/>
        <w:rPr>
          <w:rFonts w:ascii="Calibri" w:hAnsi="Calibri" w:eastAsia="宋体"/>
          <w:sz w:val="21"/>
        </w:rPr>
      </w:pPr>
    </w:p>
    <w:p w14:paraId="2333053F">
      <w:pPr>
        <w:spacing w:before="0" w:after="40"/>
        <w:rPr>
          <w:rFonts w:ascii="Calibri" w:hAnsi="Calibri" w:eastAsia="宋体"/>
          <w:sz w:val="21"/>
        </w:rPr>
      </w:pPr>
    </w:p>
    <w:p w14:paraId="1AAE25BF">
      <w:pPr>
        <w:spacing w:before="0" w:after="40"/>
        <w:rPr>
          <w:rFonts w:ascii="Calibri" w:hAnsi="Calibri" w:eastAsia="宋体"/>
          <w:sz w:val="21"/>
        </w:rPr>
      </w:pPr>
    </w:p>
    <w:p w14:paraId="09A34859">
      <w:pPr>
        <w:spacing w:before="0" w:after="40"/>
        <w:rPr>
          <w:rFonts w:ascii="Calibri" w:hAnsi="Calibri" w:eastAsia="宋体"/>
          <w:sz w:val="21"/>
        </w:rPr>
      </w:pPr>
    </w:p>
    <w:p w14:paraId="18EDCB35">
      <w:pPr>
        <w:spacing w:before="0" w:after="40"/>
        <w:rPr>
          <w:rFonts w:ascii="Calibri" w:hAnsi="Calibri" w:eastAsia="宋体"/>
          <w:sz w:val="21"/>
        </w:rPr>
      </w:pPr>
    </w:p>
    <w:p w14:paraId="6D657382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验证与反思</w:t>
      </w:r>
    </w:p>
    <w:p w14:paraId="5AE77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Calibri" w:hAnsi="Calibri" w:eastAsia="宋体"/>
          <w:sz w:val="21"/>
        </w:rPr>
      </w:pPr>
      <w:r>
        <w:rPr>
          <w:rFonts w:hint="eastAsia"/>
        </w:rPr>
        <w:t>验证方式</w:t>
      </w:r>
      <w:r>
        <w:rPr>
          <w:rFonts w:hint="eastAsia"/>
          <w:lang w:eastAsia="zh-CN"/>
        </w:rPr>
        <w:t>：（</w:t>
      </w:r>
      <w:r>
        <w:rPr>
          <w:rFonts w:hint="eastAsia"/>
        </w:rPr>
        <w:t>怎么验证？如：浏览器打开、控制台调用、刷新页面</w:t>
      </w:r>
      <w:r>
        <w:rPr>
          <w:rFonts w:hint="eastAsia"/>
          <w:lang w:eastAsia="zh-CN"/>
        </w:rPr>
        <w:t>）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Codex 在隔离浏览器上下文写入坏 JSON、null、对象、空元素、错误字段及重复 id，刷新观察；另模拟 getItem/setItem 抛错。正常流程分别添加、删除、切换后刷新，逐一点击三种筛选并比较存储字符串。</w:t>
      </w:r>
    </w:p>
    <w:p w14:paraId="63CE5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Calibri" w:hAnsi="Calibri" w:eastAsia="宋体"/>
          <w:sz w:val="21"/>
        </w:rPr>
      </w:pPr>
    </w:p>
    <w:p w14:paraId="1323A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验证结果</w:t>
      </w:r>
      <w:r>
        <w:rPr>
          <w:rFonts w:hint="eastAsia"/>
          <w:lang w:eastAsia="zh-CN"/>
        </w:rPr>
        <w:t>：</w:t>
      </w:r>
      <w:r>
        <w:rPr>
          <w:rFonts w:hint="eastAsia"/>
        </w:rPr>
        <w:t>（验证后看到了什么？）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初版坏 JSON 出现 1 次未捕获解析异常、列表 0 项且无法添加；修订版无未捕获异常，随后成功添加 1 项。最终 6 类坏数据均安全回退且保留原存储；模拟存储禁用仍可操作并显示未保存提示。添加/删除/切换刷新有效，筛选不改持久数据，刷新回 all。</w:t>
      </w:r>
    </w:p>
    <w:p w14:paraId="3F50700E">
      <w:pPr>
        <w:keepNext/>
        <w:keepLines/>
        <w:spacing w:before="80" w:after="80" w:line="240" w:lineRule="auto"/>
        <w:ind w:firstLine="0"/>
        <w:jc w:val="center"/>
      </w:pPr>
      <w:r>
        <w:drawing>
          <wp:inline distT="0" distB="0" distL="114300" distR="114300">
            <wp:extent cx="3486785" cy="761365"/>
            <wp:effectExtent l="0" t="0" r="18415" b="635"/>
            <wp:docPr id="3" name="Week7 evidence 3" descr="图 3  修复前：坏 JSON 中断初始化，输入文字后点击添加仍无任务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eek7 evidence 3" descr="图 3  修复前：坏 JSON 中断初始化，输入文字后点击添加仍无任务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12C7">
      <w:pPr>
        <w:keepNext/>
        <w:keepLines/>
        <w:spacing w:before="80" w:after="80" w:line="240" w:lineRule="auto"/>
        <w:ind w:firstLine="0"/>
        <w:jc w:val="center"/>
      </w:pPr>
      <w:r>
        <w:rPr>
          <w:rFonts w:ascii="Times New Roman" w:hAnsi="Times New Roman" w:eastAsia="宋体"/>
          <w:sz w:val="18"/>
        </w:rPr>
        <w:t>图 3  修复前：坏 JSON 中断初始化，输入文字后点击添加仍无任务。</w:t>
      </w:r>
    </w:p>
    <w:p w14:paraId="4C74331E">
      <w:pPr>
        <w:keepNext/>
        <w:keepLines/>
        <w:spacing w:before="80" w:after="80" w:line="240" w:lineRule="auto"/>
        <w:ind w:firstLine="0"/>
        <w:jc w:val="center"/>
      </w:pPr>
      <w:r>
        <w:drawing>
          <wp:inline distT="0" distB="0" distL="114300" distR="114300">
            <wp:extent cx="3522345" cy="1054100"/>
            <wp:effectExtent l="0" t="0" r="8255" b="12700"/>
            <wp:docPr id="4" name="Week7 evidence 4" descr="图 4  修复后：坏存储安全回退，同样输入可成功添加到列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ek7 evidence 4" descr="图 4  修复后：坏存储安全回退，同样输入可成功添加到列表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B48A">
      <w:pPr>
        <w:keepNext w:val="0"/>
        <w:keepLines/>
        <w:spacing w:before="80" w:after="80" w:line="240" w:lineRule="auto"/>
        <w:ind w:firstLine="0"/>
        <w:jc w:val="center"/>
        <w:rPr>
          <w:rFonts w:ascii="Times New Roman" w:hAnsi="Times New Roman" w:eastAsia="宋体"/>
          <w:sz w:val="18"/>
        </w:rPr>
      </w:pPr>
      <w:r>
        <w:rPr>
          <w:rFonts w:ascii="Times New Roman" w:hAnsi="Times New Roman" w:eastAsia="宋体"/>
          <w:sz w:val="18"/>
        </w:rPr>
        <w:t>图 4  修复后：坏存储安全回退，同样输入可成功添加到列表。</w:t>
      </w:r>
    </w:p>
    <w:p w14:paraId="39A4E2EF">
      <w:pPr>
        <w:keepNext w:val="0"/>
        <w:keepLines/>
        <w:spacing w:before="80" w:after="80" w:line="240" w:lineRule="auto"/>
        <w:ind w:firstLine="0"/>
        <w:jc w:val="center"/>
        <w:rPr>
          <w:rFonts w:ascii="Times New Roman" w:hAnsi="Times New Roman" w:eastAsia="宋体"/>
          <w:sz w:val="18"/>
        </w:rPr>
      </w:pPr>
    </w:p>
    <w:p w14:paraId="5D721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我原来的判断是否得到验证</w:t>
      </w:r>
      <w:r>
        <w:rPr>
          <w:rFonts w:hint="eastAsia"/>
          <w:lang w:eastAsia="zh-CN"/>
        </w:rPr>
        <w:t>：（</w:t>
      </w:r>
      <w:r>
        <w:rPr>
          <w:rFonts w:hint="eastAsia"/>
        </w:rPr>
        <w:t>是</w:t>
      </w:r>
      <w:r>
        <w:rPr>
          <w:rFonts w:hint="eastAsia"/>
          <w:lang w:eastAsia="zh-CN"/>
        </w:rPr>
        <w:t>、</w:t>
      </w:r>
      <w:r>
        <w:rPr>
          <w:rFonts w:hint="eastAsia"/>
        </w:rPr>
        <w:t>否</w:t>
      </w:r>
      <w:r>
        <w:rPr>
          <w:rFonts w:hint="eastAsia"/>
          <w:lang w:eastAsia="zh-CN"/>
        </w:rPr>
        <w:t>、</w:t>
      </w:r>
      <w:r>
        <w:rPr>
          <w:rFonts w:hint="eastAsia"/>
        </w:rPr>
        <w:t>部分</w:t>
      </w:r>
      <w:r>
        <w:rPr>
          <w:rFonts w:hint="eastAsia"/>
          <w:lang w:eastAsia="zh-CN"/>
        </w:rPr>
        <w:t>）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是。初版错误已复现，修订后异常路径及正常路径都通过；当前只覆盖本机 Chrome 的这些测试场景。</w:t>
      </w:r>
    </w:p>
    <w:p w14:paraId="2641D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学到的点</w:t>
      </w:r>
      <w:r>
        <w:rPr>
          <w:rFonts w:hint="eastAsia"/>
          <w:lang w:eastAsia="zh-CN"/>
        </w:rPr>
        <w:t>：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JSON 可解析、数据结构有效、保存成功是三个不同条件；筛选状态和任务状态也要分开处理。</w:t>
      </w:r>
    </w:p>
    <w:p w14:paraId="354E2576">
      <w:pPr>
        <w:spacing w:after="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补充说明（可选）：</w:t>
      </w:r>
    </w:p>
    <w:p w14:paraId="44274D28">
      <w:pPr>
        <w:spacing w:after="40"/>
        <w:jc w:val="center"/>
      </w:pPr>
      <w:r>
        <w:drawing>
          <wp:inline distT="0" distB="0" distL="114300" distR="114300">
            <wp:extent cx="1329690" cy="2566035"/>
            <wp:effectExtent l="0" t="0" r="16510" b="24765"/>
            <wp:docPr id="5" name="Week7 evidence 5" descr="图 5  375px 手机视图：筛选按钮可操作，长任务文字正常换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eek7 evidence 5" descr="图 5  375px 手机视图：筛选按钮可操作，长任务文字正常换行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45560" cy="2171065"/>
            <wp:effectExtent l="0" t="0" r="15240" b="13335"/>
            <wp:docPr id="6" name="Week7 evidence 6" descr="图 6  1440px 桌面视图：完成状态、任务计数和长文本显示正常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eek7 evidence 6" descr="图 6  1440px 桌面视图：完成状态、任务计数和长文本显示正常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556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5ECD">
      <w:pPr>
        <w:spacing w:after="40"/>
        <w:jc w:val="center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sz w:val="18"/>
        </w:rPr>
        <w:t>图 5  375px 手机视图：筛选按钮可操作，长任务文字正常换行。</w:t>
      </w:r>
      <w:r>
        <w:rPr>
          <w:rFonts w:hint="eastAsia" w:ascii="Times New Roman" w:hAnsi="Times New Roman"/>
          <w:sz w:val="18"/>
          <w:lang w:val="en-US" w:eastAsia="zh-CN"/>
        </w:rPr>
        <w:t>(左)</w:t>
      </w:r>
    </w:p>
    <w:p w14:paraId="23B29E5B">
      <w:pPr>
        <w:keepNext w:val="0"/>
        <w:keepLines/>
        <w:spacing w:before="80" w:after="80" w:line="240" w:lineRule="auto"/>
        <w:ind w:firstLine="0"/>
        <w:jc w:val="center"/>
      </w:pPr>
      <w:r>
        <w:rPr>
          <w:rFonts w:ascii="Times New Roman" w:hAnsi="Times New Roman" w:eastAsia="宋体"/>
          <w:sz w:val="18"/>
        </w:rPr>
        <w:t>图 6  1440px 桌面视图：完成状态、任务计数和长文本显示正常。</w:t>
      </w:r>
      <w:r>
        <w:rPr>
          <w:rFonts w:hint="eastAsia" w:ascii="Times New Roman" w:hAnsi="Times New Roman"/>
          <w:sz w:val="18"/>
          <w:lang w:val="en-US" w:eastAsia="zh-CN"/>
        </w:rPr>
        <w:t>(右)</w:t>
      </w:r>
    </w:p>
    <w:p w14:paraId="07BDFB46">
      <w:pPr>
        <w:keepNext/>
        <w:pageBreakBefore/>
        <w:spacing w:before="0" w:after="0" w:line="20" w:lineRule="exact"/>
      </w:pPr>
    </w:p>
    <w:p w14:paraId="1B62981B">
      <w:pPr>
        <w:keepNext/>
        <w:spacing w:before="80" w:after="80" w:line="276" w:lineRule="auto"/>
        <w:rPr>
          <w:rFonts w:ascii="Calibri" w:hAnsi="Calibri" w:eastAsia="宋体"/>
          <w:b/>
          <w:i w:val="0"/>
          <w:sz w:val="23"/>
        </w:rPr>
      </w:pPr>
      <w:r>
        <w:rPr>
          <w:rFonts w:ascii="Calibri" w:hAnsi="Calibri" w:eastAsia="宋体"/>
          <w:b/>
          <w:i w:val="0"/>
          <w:sz w:val="23"/>
        </w:rPr>
        <w:t>记录 3：脱离 AI 小改</w:t>
      </w:r>
    </w:p>
    <w:p w14:paraId="62C640F5">
      <w:pPr>
        <w:keepNext/>
        <w:spacing w:before="80" w:after="80" w:line="276" w:lineRule="auto"/>
      </w:pPr>
      <w:r>
        <w:rPr>
          <w:rFonts w:ascii="Calibri" w:hAnsi="Calibri" w:eastAsia="宋体"/>
          <w:b w:val="0"/>
          <w:i w:val="0"/>
          <w:iCs/>
          <w:color w:val="595959"/>
          <w:sz w:val="19"/>
        </w:rPr>
        <w:t>5 分钟内禁用 AI 工具，独立完成 clearCompleted() 函数（在 removeTodo 旁边新增，实现“删除所有已完成任务”）。不要求加按钮或绑事件，只要求函数体写对，控制台调用后页面正确更新。</w:t>
      </w:r>
    </w:p>
    <w:p w14:paraId="0CFC962F"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>1. 我写的代码</w:t>
      </w:r>
    </w:p>
    <w:p w14:paraId="52E2AB84">
      <w:pPr>
        <w:spacing w:before="0" w:after="40"/>
        <w:rPr>
          <w:rFonts w:ascii="Calibri" w:hAnsi="Calibri" w:eastAsia="宋体"/>
          <w:sz w:val="21"/>
        </w:rPr>
      </w:pPr>
      <w:r>
        <w:rPr>
          <w:rFonts w:ascii="Calibri" w:hAnsi="Calibri" w:eastAsia="宋体"/>
          <w:sz w:val="21"/>
        </w:rPr>
        <w:t>function clearCompleted() {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todos = todos.filter(t =&gt; !t.completed);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save();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 xml:space="preserve">  render();</w:t>
      </w:r>
      <w:r>
        <w:rPr>
          <w:rFonts w:ascii="Calibri" w:hAnsi="Calibri" w:eastAsia="宋体"/>
          <w:sz w:val="21"/>
        </w:rPr>
        <w:br w:type="textWrapping"/>
      </w:r>
      <w:r>
        <w:rPr>
          <w:rFonts w:ascii="Calibri" w:hAnsi="Calibri" w:eastAsia="宋体"/>
          <w:sz w:val="21"/>
        </w:rPr>
        <w:t>}</w:t>
      </w:r>
    </w:p>
    <w:p w14:paraId="22EB769D">
      <w:pPr>
        <w:spacing w:before="0" w:after="40"/>
        <w:rPr>
          <w:rFonts w:ascii="Calibri" w:hAnsi="Calibri" w:eastAsia="宋体"/>
          <w:sz w:val="21"/>
        </w:rPr>
      </w:pPr>
    </w:p>
    <w:p w14:paraId="7192B63A"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>2. 我做了什么验证</w:t>
      </w:r>
      <w:r>
        <w:rPr>
          <w:rFonts w:ascii="Calibri" w:hAnsi="Calibri" w:eastAsia="宋体"/>
          <w:b w:val="0"/>
          <w:i/>
          <w:color w:val="595959"/>
          <w:sz w:val="19"/>
        </w:rPr>
        <w:t>（怎么验证的？控制台调用后看到了什么？）</w:t>
      </w:r>
    </w:p>
    <w:p w14:paraId="1C26029B">
      <w:pPr>
        <w:spacing w:before="0" w:after="40"/>
      </w:pPr>
      <w:r>
        <w:rPr>
          <w:rFonts w:ascii="Calibri" w:hAnsi="Calibri" w:eastAsia="宋体"/>
          <w:sz w:val="21"/>
        </w:rPr>
        <w:t>在浏览器页面执行环境调用：准备 1 项未完成、2 项已完成；冻结并记录旧数组，执行 clearCompleted()。结果只剩“保留的未完成任务”，产生新数组、旧数组内容不变，刷新后仍为 1 项。另检查全完成和空数组，连续清除不报错；真实前后截图为 evidence/clear-before.png 与 clear-after.png。函数在经典脚本顶层，可在该页面控制台直接调用。</w:t>
      </w:r>
    </w:p>
    <w:p w14:paraId="705290B9">
      <w:pPr>
        <w:keepNext/>
        <w:keepLines/>
        <w:spacing w:before="80" w:after="80" w:line="240" w:lineRule="auto"/>
        <w:ind w:firstLine="0"/>
        <w:jc w:val="center"/>
      </w:pPr>
      <w:bookmarkStart w:id="0" w:name="_GoBack"/>
      <w:r>
        <w:drawing>
          <wp:inline distT="0" distB="0" distL="114300" distR="114300">
            <wp:extent cx="3757930" cy="2072640"/>
            <wp:effectExtent l="0" t="0" r="1270" b="10160"/>
            <wp:docPr id="7" name="Week7 evidence 7" descr="图 7  清除前：共 3 项，其中已完成 2 项、未完成 1 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eek7 evidence 7" descr="图 7  清除前：共 3 项，其中已完成 2 项、未完成 1 项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1D32096">
      <w:pPr>
        <w:keepNext/>
        <w:keepLines/>
        <w:spacing w:before="80" w:after="80" w:line="240" w:lineRule="auto"/>
        <w:ind w:firstLine="0"/>
        <w:jc w:val="center"/>
      </w:pPr>
      <w:r>
        <w:rPr>
          <w:rFonts w:ascii="Times New Roman" w:hAnsi="Times New Roman" w:eastAsia="宋体"/>
          <w:sz w:val="18"/>
        </w:rPr>
        <w:t>图 7  清除前：共 3 项，其中已完成 2 项、未完成 1 项。</w:t>
      </w:r>
    </w:p>
    <w:p w14:paraId="613F65BD">
      <w:pPr>
        <w:keepNext/>
        <w:keepLines/>
        <w:spacing w:before="80" w:after="80" w:line="240" w:lineRule="auto"/>
        <w:ind w:firstLine="0"/>
        <w:jc w:val="center"/>
      </w:pPr>
      <w:r>
        <w:drawing>
          <wp:inline distT="0" distB="0" distL="114300" distR="114300">
            <wp:extent cx="3843020" cy="1574165"/>
            <wp:effectExtent l="0" t="0" r="17780" b="635"/>
            <wp:docPr id="8" name="Week7 evidence 8" descr="图 8  清除后并刷新：只保留 1 项未完成任务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eek7 evidence 8" descr="图 8  清除后并刷新：只保留 1 项未完成任务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302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655C">
      <w:pPr>
        <w:keepNext w:val="0"/>
        <w:keepLines/>
        <w:spacing w:before="80" w:after="80" w:line="240" w:lineRule="auto"/>
        <w:ind w:firstLine="0"/>
        <w:jc w:val="center"/>
        <w:rPr>
          <w:rFonts w:ascii="Times New Roman" w:hAnsi="Times New Roman" w:eastAsia="宋体"/>
          <w:sz w:val="18"/>
        </w:rPr>
      </w:pPr>
      <w:r>
        <w:rPr>
          <w:rFonts w:ascii="Times New Roman" w:hAnsi="Times New Roman" w:eastAsia="宋体"/>
          <w:sz w:val="18"/>
        </w:rPr>
        <w:t>图 8  清除后并刷新：只保留 1 项未完成任务。</w:t>
      </w:r>
    </w:p>
    <w:p w14:paraId="1D365B0B">
      <w:pPr>
        <w:keepNext w:val="0"/>
        <w:keepLines/>
        <w:spacing w:before="80" w:after="80" w:line="240" w:lineRule="auto"/>
        <w:ind w:firstLine="0"/>
        <w:jc w:val="center"/>
        <w:rPr>
          <w:rFonts w:ascii="Times New Roman" w:hAnsi="Times New Roman" w:eastAsia="宋体"/>
          <w:sz w:val="18"/>
        </w:rPr>
      </w:pPr>
    </w:p>
    <w:p w14:paraId="598708CD"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>3. 遇到的困难 / 反思（选填）</w:t>
      </w:r>
      <w:r>
        <w:rPr>
          <w:rFonts w:ascii="Calibri" w:hAnsi="Calibri" w:eastAsia="宋体"/>
          <w:b w:val="0"/>
          <w:i/>
          <w:color w:val="595959"/>
          <w:sz w:val="19"/>
        </w:rPr>
        <w:t>（禁用 AI 时卡在哪里？怎么解决的？）</w:t>
      </w:r>
    </w:p>
    <w:p w14:paraId="0EB0B9BC">
      <w:pPr>
        <w:spacing w:before="0" w:after="40"/>
      </w:pPr>
      <w:r>
        <w:rPr>
          <w:rFonts w:ascii="Calibri" w:hAnsi="Calibri" w:eastAsia="宋体"/>
          <w:sz w:val="21"/>
        </w:rPr>
        <w:t>反思：filter 保留 completed 为 false 的任务，随后 save 保证刷新一致，render 保证当前页面一致；只删除页面元素不能同步持久数据。</w:t>
      </w:r>
    </w:p>
    <w:p w14:paraId="7657830C">
      <w:pPr>
        <w:spacing w:before="0" w:after="40"/>
      </w:pPr>
    </w:p>
    <w:p w14:paraId="08B491FF">
      <w:pPr>
        <w:pBdr>
          <w:bottom w:val="single" w:color="BFBFBF" w:sz="6" w:space="1"/>
        </w:pBdr>
        <w:spacing w:before="80" w:after="80"/>
      </w:pPr>
    </w:p>
    <w:p w14:paraId="78EC4544">
      <w:pPr>
        <w:keepNext/>
        <w:spacing w:before="80" w:after="80" w:line="276" w:lineRule="auto"/>
        <w:rPr>
          <w:rFonts w:ascii="Calibri" w:hAnsi="Calibri" w:eastAsia="宋体"/>
          <w:b/>
          <w:i w:val="0"/>
          <w:sz w:val="23"/>
        </w:rPr>
      </w:pPr>
      <w:r>
        <w:rPr>
          <w:rFonts w:ascii="Calibri" w:hAnsi="Calibri" w:eastAsia="宋体"/>
          <w:b/>
          <w:i w:val="0"/>
          <w:sz w:val="23"/>
        </w:rPr>
        <w:t>记录 4：更多 AI 协作记录（选填）</w:t>
      </w:r>
    </w:p>
    <w:p w14:paraId="61ABB87B">
      <w:pPr>
        <w:keepNext/>
        <w:spacing w:before="80" w:after="80" w:line="276" w:lineRule="auto"/>
        <w:rPr>
          <w:rFonts w:ascii="Calibri" w:hAnsi="Calibri" w:eastAsia="宋体"/>
          <w:b/>
          <w:i w:val="0"/>
          <w:iCs/>
          <w:sz w:val="23"/>
        </w:rPr>
      </w:pPr>
      <w:r>
        <w:rPr>
          <w:rFonts w:ascii="Calibri" w:hAnsi="Calibri" w:eastAsia="宋体"/>
          <w:b w:val="0"/>
          <w:i w:val="0"/>
          <w:iCs/>
          <w:color w:val="595959"/>
          <w:sz w:val="19"/>
        </w:rPr>
        <w:t>记录更多本周的 AI 协作过程（比如第 3 个 AI 使用场景、某个特别有价值的调试过程），可以在这里补充。只需一到两句话即可，不必写完整字段。</w:t>
      </w:r>
    </w:p>
    <w:p w14:paraId="5AA32EE1"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>1. 情境（当时在做什么？）</w:t>
      </w:r>
    </w:p>
    <w:p w14:paraId="2C728DE5">
      <w:pPr>
        <w:spacing w:before="0" w:after="40"/>
      </w:pPr>
      <w:r>
        <w:rPr>
          <w:rFonts w:ascii="Calibri" w:hAnsi="Calibri" w:eastAsia="宋体"/>
          <w:sz w:val="21"/>
        </w:rPr>
        <w:t>在准备 Git 提交和整理报告时，需要验证开发过程可追溯，以及新增内容是否改变旧页面和教师模板。</w:t>
      </w:r>
    </w:p>
    <w:p w14:paraId="3F071B68"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>2. 我做了什么 + 结论（一到两句话）</w:t>
      </w:r>
    </w:p>
    <w:p w14:paraId="679744F9">
      <w:pPr>
        <w:spacing w:before="0" w:after="40"/>
      </w:pPr>
      <w:r>
        <w:rPr>
          <w:rFonts w:ascii="Calibri" w:hAnsi="Calibri" w:eastAsia="宋体"/>
          <w:sz w:val="21"/>
        </w:rPr>
        <w:t>在 feature/v2-data-driven 上实际形成 3 次提交：647abca（数据驱动重构）、535eed4（存储容错与焦点修复）、7d3a73a（筛选、计数及清除功能）；以 7702c78 合并 main。W6 五个文件哈希未变，Todo 外 HTML 相同；报告仅填既有空处，保留原说明和格式。</w:t>
      </w:r>
    </w:p>
    <w:p w14:paraId="24546BE2">
      <w:pPr>
        <w:keepNext/>
        <w:keepLines/>
        <w:spacing w:before="80" w:after="80" w:line="240" w:lineRule="auto"/>
        <w:ind w:firstLine="0"/>
        <w:jc w:val="center"/>
      </w:pPr>
      <w:r>
        <w:drawing>
          <wp:inline distT="0" distB="0" distL="114300" distR="114300">
            <wp:extent cx="4463415" cy="2145665"/>
            <wp:effectExtent l="0" t="0" r="6985" b="13335"/>
            <wp:docPr id="9" name="Week7 evidence 9" descr="图 9  合并后的公开仓库截图：保留 2 个分支，main 显示合并提交 7702c78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eek7 evidence 9" descr="图 9  合并后的公开仓库截图：保留 2 个分支，main 显示合并提交 7702c78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3640" cy="214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1044">
      <w:pPr>
        <w:keepNext w:val="0"/>
        <w:keepLines/>
        <w:spacing w:before="80" w:after="80" w:line="240" w:lineRule="auto"/>
        <w:ind w:firstLine="0"/>
        <w:jc w:val="center"/>
      </w:pPr>
      <w:r>
        <w:rPr>
          <w:rFonts w:ascii="Times New Roman" w:hAnsi="Times New Roman" w:eastAsia="宋体"/>
          <w:sz w:val="18"/>
        </w:rPr>
        <w:t>图 9  合并后的公开仓库截图：保留 2 个分支，main 显示合并提交 7702c78。</w:t>
      </w:r>
    </w:p>
    <w:p w14:paraId="46E5959B">
      <w:pPr>
        <w:spacing w:before="0" w:after="40"/>
      </w:pPr>
    </w:p>
    <w:p w14:paraId="3B34B52B">
      <w:pPr>
        <w:keepNext/>
        <w:spacing w:before="160" w:after="60" w:line="276" w:lineRule="auto"/>
        <w:rPr>
          <w:rFonts w:ascii="Calibri" w:hAnsi="Calibri" w:eastAsia="宋体"/>
          <w:b/>
          <w:i w:val="0"/>
          <w:color w:val="1F4E79"/>
          <w:sz w:val="26"/>
        </w:rPr>
      </w:pPr>
      <w:r>
        <w:rPr>
          <w:rFonts w:ascii="Calibri" w:hAnsi="Calibri" w:eastAsia="宋体"/>
          <w:b/>
          <w:i w:val="0"/>
          <w:color w:val="1F4E79"/>
          <w:sz w:val="26"/>
        </w:rPr>
        <w:t>四、5 问说明</w:t>
      </w:r>
    </w:p>
    <w:p w14:paraId="051D4A60">
      <w:pPr>
        <w:keepNext/>
        <w:spacing w:before="160" w:after="60" w:line="276" w:lineRule="auto"/>
      </w:pPr>
      <w:r>
        <w:rPr>
          <w:rFonts w:ascii="Calibri" w:hAnsi="Calibri" w:eastAsia="宋体"/>
          <w:b w:val="0"/>
          <w:i w:val="0"/>
          <w:iCs/>
          <w:color w:val="595959"/>
          <w:sz w:val="19"/>
        </w:rPr>
        <w:t>以下 5 个问题，检验你是否理解自己提交的代码——用自己的话回答，不要复制 AI 生成的解释。每问一到两句话即可，不必</w:t>
      </w:r>
      <w:r>
        <w:rPr>
          <w:rFonts w:hint="eastAsia"/>
          <w:b w:val="0"/>
          <w:i w:val="0"/>
          <w:iCs/>
          <w:color w:val="595959"/>
          <w:sz w:val="19"/>
          <w:lang w:val="en-US" w:eastAsia="zh-CN"/>
        </w:rPr>
        <w:t>写</w:t>
      </w:r>
      <w:r>
        <w:rPr>
          <w:rFonts w:ascii="Calibri" w:hAnsi="Calibri" w:eastAsia="宋体"/>
          <w:b w:val="0"/>
          <w:i w:val="0"/>
          <w:iCs/>
          <w:color w:val="595959"/>
          <w:sz w:val="19"/>
        </w:rPr>
        <w:t>长。</w:t>
      </w:r>
    </w:p>
    <w:p w14:paraId="7A4857C1"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>问题 ①　todos 是在哪里更新的？</w:t>
      </w:r>
    </w:p>
    <w:p w14:paraId="450DBE18">
      <w:pPr>
        <w:keepNext/>
        <w:pBdr>
          <w:left w:val="single" w:color="BFBFBF" w:sz="12" w:space="6"/>
        </w:pBdr>
        <w:spacing w:before="40" w:after="40" w:line="264" w:lineRule="auto"/>
        <w:ind w:left="259"/>
      </w:pPr>
      <w:r>
        <w:rPr>
          <w:rFonts w:ascii="Calibri" w:hAnsi="Calibri" w:eastAsia="宋体"/>
          <w:b w:val="0"/>
          <w:i/>
          <w:color w:val="595959"/>
          <w:sz w:val="19"/>
        </w:rPr>
        <w:t>要求：指出具体的函数名（至少 3 个）。</w:t>
      </w:r>
    </w:p>
    <w:p w14:paraId="319F2F24">
      <w:pPr>
        <w:spacing w:before="0" w:after="40"/>
      </w:pPr>
      <w:r>
        <w:rPr>
          <w:rFonts w:ascii="Calibri" w:hAnsi="Calibri" w:eastAsia="宋体"/>
          <w:sz w:val="21"/>
        </w:rPr>
        <w:t>todos 在 addTodo、removeTodo、toggleTodo 中重新赋值；新增的 clearCompleted 也会更新它。分别使用展开、filter、map 加对象展开、filter，更新后都调用 save 和 render。</w:t>
      </w:r>
    </w:p>
    <w:p w14:paraId="7E7E07E4">
      <w:pPr>
        <w:spacing w:before="0" w:after="40"/>
      </w:pPr>
    </w:p>
    <w:p w14:paraId="13C25F7E"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>问题 ②　render() 如何根据状态生成页面？</w:t>
      </w:r>
    </w:p>
    <w:p w14:paraId="4B836B0D">
      <w:pPr>
        <w:keepNext/>
        <w:pBdr>
          <w:left w:val="single" w:color="BFBFBF" w:sz="12" w:space="6"/>
        </w:pBdr>
        <w:spacing w:before="40" w:after="40" w:line="264" w:lineRule="auto"/>
        <w:ind w:left="259"/>
      </w:pPr>
      <w:r>
        <w:rPr>
          <w:rFonts w:ascii="Calibri" w:hAnsi="Calibri" w:eastAsia="宋体"/>
          <w:b w:val="0"/>
          <w:i/>
          <w:color w:val="595959"/>
          <w:sz w:val="19"/>
        </w:rPr>
        <w:t>要求：说明“改数据 → 重渲染”的链路——从 todos 到页面元素，中间经过了什么。</w:t>
      </w:r>
    </w:p>
    <w:p w14:paraId="334D34FB">
      <w:pPr>
        <w:spacing w:before="0" w:after="40"/>
      </w:pPr>
      <w:r>
        <w:rPr>
          <w:rFonts w:ascii="Calibri" w:hAnsi="Calibri" w:eastAsia="宋体"/>
          <w:sz w:val="21"/>
        </w:rPr>
        <w:t>render 先依据 filter 从 todos 筛出 shown，再创建 li 和按钮，设置 textContent、完成样式与事件，最后挂到列表。操作函数先改数据并保存，再调用 render；筛选只重画，不修改 todos。</w:t>
      </w:r>
    </w:p>
    <w:p w14:paraId="2E20B328">
      <w:pPr>
        <w:spacing w:before="0" w:after="40"/>
      </w:pPr>
    </w:p>
    <w:p w14:paraId="2D6AB782"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>问题 ③　删除为什么用 filter()？</w:t>
      </w:r>
    </w:p>
    <w:p w14:paraId="4B5C0ED5">
      <w:pPr>
        <w:keepNext/>
        <w:pBdr>
          <w:left w:val="single" w:color="BFBFBF" w:sz="12" w:space="6"/>
        </w:pBdr>
        <w:spacing w:before="40" w:after="40" w:line="264" w:lineRule="auto"/>
        <w:ind w:left="259"/>
      </w:pPr>
      <w:r>
        <w:rPr>
          <w:rFonts w:ascii="Calibri" w:hAnsi="Calibri" w:eastAsia="宋体"/>
          <w:b w:val="0"/>
          <w:i/>
          <w:color w:val="595959"/>
          <w:sz w:val="19"/>
        </w:rPr>
        <w:t>要求：说清 filter 与“就地修改”的区别。</w:t>
      </w:r>
    </w:p>
    <w:p w14:paraId="0A085FDE">
      <w:pPr>
        <w:spacing w:before="0" w:after="40"/>
        <w:rPr>
          <w:rFonts w:ascii="Calibri" w:hAnsi="Calibri" w:eastAsia="宋体"/>
          <w:sz w:val="21"/>
        </w:rPr>
      </w:pPr>
      <w:r>
        <w:rPr>
          <w:rFonts w:ascii="Calibri" w:hAnsi="Calibri" w:eastAsia="宋体"/>
          <w:sz w:val="21"/>
        </w:rPr>
        <w:t>filter 返回一个不含目标 id 的新数组，旧数组不会被挖掉元素；splice 会直接改变原数组。重新赋值给 todos 后，再保存和渲染，可以统一数据与页面。</w:t>
      </w:r>
    </w:p>
    <w:p w14:paraId="6D89187D">
      <w:pPr>
        <w:spacing w:before="0" w:after="40"/>
        <w:rPr>
          <w:rFonts w:ascii="Calibri" w:hAnsi="Calibri" w:eastAsia="宋体"/>
          <w:sz w:val="21"/>
        </w:rPr>
      </w:pPr>
    </w:p>
    <w:p w14:paraId="45D973ED"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>问题 ④　刷新后恢复数据依赖哪个函数？</w:t>
      </w:r>
    </w:p>
    <w:p w14:paraId="20C68CBC">
      <w:pPr>
        <w:keepNext/>
        <w:pBdr>
          <w:left w:val="single" w:color="BFBFBF" w:sz="12" w:space="6"/>
        </w:pBdr>
        <w:spacing w:before="40" w:after="40" w:line="264" w:lineRule="auto"/>
        <w:ind w:left="259"/>
      </w:pPr>
      <w:r>
        <w:rPr>
          <w:rFonts w:ascii="Calibri" w:hAnsi="Calibri" w:eastAsia="宋体"/>
          <w:b w:val="0"/>
          <w:i/>
          <w:color w:val="595959"/>
          <w:sz w:val="19"/>
        </w:rPr>
        <w:t>要求：指出函数名，并简单说一句它做了什么。</w:t>
      </w:r>
    </w:p>
    <w:p w14:paraId="7DE24BD9">
      <w:pPr>
        <w:spacing w:before="0" w:after="40"/>
        <w:rPr>
          <w:rFonts w:ascii="Calibri" w:hAnsi="Calibri" w:eastAsia="宋体"/>
          <w:sz w:val="21"/>
        </w:rPr>
      </w:pPr>
      <w:r>
        <w:rPr>
          <w:rFonts w:ascii="Calibri" w:hAnsi="Calibri" w:eastAsia="宋体"/>
          <w:sz w:val="21"/>
        </w:rPr>
        <w:t>依赖 load()：读取 localStorage 中 KEY 对应的 JSON，解析并校验为任务数组，交给 let todos = load()。随后首次 render 恢复页面；filter 则重新初始化为 all。</w:t>
      </w:r>
    </w:p>
    <w:p w14:paraId="05B21370">
      <w:pPr>
        <w:spacing w:before="0" w:after="40"/>
        <w:rPr>
          <w:rFonts w:ascii="Calibri" w:hAnsi="Calibri" w:eastAsia="宋体"/>
          <w:sz w:val="21"/>
        </w:rPr>
      </w:pPr>
    </w:p>
    <w:p w14:paraId="4CB22C59"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>问题 ⑤　指出一处你修改或验证过的 AI 代码</w:t>
      </w:r>
    </w:p>
    <w:p w14:paraId="4D6593C0">
      <w:pPr>
        <w:keepNext/>
        <w:pBdr>
          <w:left w:val="single" w:color="BFBFBF" w:sz="12" w:space="6"/>
        </w:pBdr>
        <w:spacing w:before="40" w:after="40" w:line="264" w:lineRule="auto"/>
        <w:ind w:left="259"/>
      </w:pPr>
      <w:r>
        <w:rPr>
          <w:rFonts w:ascii="Calibri" w:hAnsi="Calibri" w:eastAsia="宋体"/>
          <w:b w:val="0"/>
          <w:i/>
          <w:color w:val="595959"/>
          <w:sz w:val="19"/>
        </w:rPr>
        <w:t>要求：给出具体位置（哪个函数/哪几行）+ 改了什么或验证了什么 + 为什么。</w:t>
      </w:r>
    </w:p>
    <w:p w14:paraId="7E5DBCA8">
      <w:pPr>
        <w:spacing w:before="0" w:after="40"/>
      </w:pPr>
      <w:r>
        <w:rPr>
          <w:rFonts w:ascii="Calibri" w:hAnsi="Calibri" w:eastAsia="宋体"/>
          <w:sz w:val="21"/>
        </w:rPr>
        <w:t>本次验证并修正了 render() 的焦点处理：初版 replaceChildren 后焦点落到 BODY，最终版在重建前记住任务 id，重建后聚焦新按钮。这样按 Enter 切换完成状态后，键盘操作不会失去当前位置。</w:t>
      </w:r>
    </w:p>
    <w:p w14:paraId="3CC7E7A3">
      <w:pPr>
        <w:spacing w:before="40" w:after="40" w:line="276" w:lineRule="auto"/>
        <w:rPr>
          <w:rFonts w:ascii="Calibri" w:hAnsi="Calibri" w:eastAsia="宋体"/>
          <w:b w:val="0"/>
          <w:i w:val="0"/>
          <w:color w:val="595959"/>
          <w:sz w:val="19"/>
        </w:rPr>
      </w:pPr>
    </w:p>
    <w:p w14:paraId="3BA77A70">
      <w:pPr>
        <w:spacing w:before="40" w:after="40" w:line="276" w:lineRule="auto"/>
      </w:pPr>
      <w:r>
        <w:rPr>
          <w:rFonts w:ascii="Calibri" w:hAnsi="Calibri" w:eastAsia="宋体"/>
          <w:b w:val="0"/>
          <w:i w:val="0"/>
          <w:color w:val="595959"/>
          <w:sz w:val="19"/>
        </w:rPr>
        <w:t>如果本周没有用过 AI：写“本周我自己写的代码，没有用 AI” + 你验证数据流的方式（如控制台调用 clearCompleted()）。</w:t>
      </w:r>
    </w:p>
    <w:p w14:paraId="65554BF2">
      <w:pPr>
        <w:keepNext/>
        <w:spacing w:before="160" w:after="60" w:line="276" w:lineRule="auto"/>
        <w:rPr>
          <w:rFonts w:ascii="Calibri" w:hAnsi="Calibri" w:eastAsia="宋体"/>
          <w:b/>
          <w:i w:val="0"/>
          <w:color w:val="1F4E79"/>
          <w:sz w:val="26"/>
        </w:rPr>
      </w:pPr>
    </w:p>
    <w:p w14:paraId="080B8E9E">
      <w:pPr>
        <w:keepNext/>
        <w:spacing w:before="160" w:after="60" w:line="276" w:lineRule="auto"/>
      </w:pPr>
      <w:r>
        <w:rPr>
          <w:rFonts w:ascii="Calibri" w:hAnsi="Calibri" w:eastAsia="宋体"/>
          <w:b/>
          <w:i w:val="0"/>
          <w:color w:val="1F4E79"/>
          <w:sz w:val="26"/>
        </w:rPr>
        <w:t>五、一句话总结</w:t>
      </w:r>
    </w:p>
    <w:p w14:paraId="5B06735D">
      <w:pPr>
        <w:spacing w:before="0" w:after="40" w:line="276" w:lineRule="auto"/>
      </w:pPr>
      <w:r>
        <w:rPr>
          <w:rFonts w:ascii="Calibri" w:hAnsi="Calibri" w:eastAsia="宋体"/>
          <w:b w:val="0"/>
          <w:i w:val="0"/>
          <w:sz w:val="21"/>
        </w:rPr>
        <w:t>本周你发现 AI 生成的 JS 代码最常出的问题是什么？</w:t>
      </w:r>
    </w:p>
    <w:p w14:paraId="50FA9923">
      <w:pPr>
        <w:spacing w:before="0" w:after="40"/>
      </w:pPr>
      <w:r>
        <w:rPr>
          <w:rFonts w:ascii="Calibri" w:hAnsi="Calibri" w:eastAsia="宋体"/>
          <w:sz w:val="21"/>
        </w:rPr>
        <w:t>本次 AI 初版在正常数据下可运行，却遗漏了坏存储与整表重绘后的焦点问题；验收要同时检查状态数据、持久化失败路径和真实交互。</w:t>
      </w:r>
    </w:p>
    <w:p w14:paraId="621C698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2868063"/>
    <w:multiLevelType w:val="singleLevel"/>
    <w:tmpl w:val="428680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DBAA663"/>
    <w:multiLevelType w:val="singleLevel"/>
    <w:tmpl w:val="5DBAA6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F75469"/>
    <w:rsid w:val="1D1635D4"/>
    <w:rsid w:val="3EDD5EC6"/>
    <w:rsid w:val="4F60643E"/>
    <w:rsid w:val="59F9E55D"/>
    <w:rsid w:val="5B298E68"/>
    <w:rsid w:val="5FEF39BA"/>
    <w:rsid w:val="7F758C8C"/>
    <w:rsid w:val="FAFD8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440</Words>
  <Characters>598</Characters>
  <Lines>0</Lines>
  <Paragraphs>0</Paragraphs>
  <TotalTime>4</TotalTime>
  <ScaleCrop>false</ScaleCrop>
  <LinksUpToDate>false</LinksUpToDate>
  <CharactersWithSpaces>669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廖子豪</cp:lastModifiedBy>
  <dcterms:modified xsi:type="dcterms:W3CDTF">2026-10-14T09:16:52Z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eyJoZGlkIjoiZTZiMGM5MmQ4ZjdjYWQzZmJhMGMwZDExYjZjYjk1ZWEiLCJ1c2VySWQiOiIyODk1NDI5MDYifQ==</vt:lpwstr>
  </property>
  <property fmtid="{D5CDD505-2E9C-101B-9397-08002B2CF9AE}" pid="3" name="KSOProductBuildVer">
    <vt:lpwstr>2052-12.1.29166.29166</vt:lpwstr>
  </property>
  <property fmtid="{D5CDD505-2E9C-101B-9397-08002B2CF9AE}" pid="4" name="ICV">
    <vt:lpwstr>299364EFBEDC4A3E9142F2EEC0AD8312_12</vt:lpwstr>
  </property>
</Properties>
</file>